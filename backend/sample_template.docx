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11 (Apache licensed) using REFERENCE JAXB in Eclipse Adoptium Java 21.0.11 on Linux -->
    <w:p>
      <w:r>
        <w:t>Verify text &lt;&lt;CLIENT_NAME&gt;&gt;, date &lt;&lt;date_inspection&gt;&gt;, suffix date &lt;&lt;inspection_date&gt;&gt;, and image &lt;&lt;IMG_SITE_MAP&gt;&gt;.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